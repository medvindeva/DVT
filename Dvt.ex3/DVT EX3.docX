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70439">
      <w:pPr>
        <w:jc w:val="center"/>
      </w:pPr>
      <w:bookmarkStart w:id="0" w:name="_GoBack"/>
      <w:bookmarkEnd w:id="0"/>
      <w:r>
        <w:rPr>
          <w:b/>
          <w:sz w:val="32"/>
        </w:rPr>
        <w:t>EXPERIMENT 3</w:t>
      </w:r>
    </w:p>
    <w:p w14:paraId="3EE5892C">
      <w:pPr>
        <w:jc w:val="center"/>
      </w:pPr>
      <w:r>
        <w:rPr>
          <w:b/>
          <w:sz w:val="26"/>
        </w:rPr>
        <w:t>EXPLORATORY DATA ANALYSIS (EDA) – DATA CLEANING AND DATA TRANSFORMATION</w:t>
      </w:r>
    </w:p>
    <w:p w14:paraId="2EE88BCF">
      <w:pPr>
        <w:pStyle w:val="2"/>
      </w:pPr>
      <w:r>
        <w:t>AIM</w:t>
      </w:r>
    </w:p>
    <w:p w14:paraId="7BBE4CD7">
      <w:r>
        <w:t>To identify and handle missing values, duplicate records, and outliers, and to perform data transformation techniques such as normalization and encoding on the FIFA World Cup 2026 Player Performance dataset using Python Pandas.</w:t>
      </w:r>
    </w:p>
    <w:p w14:paraId="65E8C482">
      <w:pPr>
        <w:pStyle w:val="2"/>
      </w:pPr>
      <w:r>
        <w:t>PROGRAM / CODE</w:t>
      </w:r>
    </w:p>
    <w:p w14:paraId="5594BE70">
      <w:r>
        <w:rPr>
          <w:rFonts w:ascii="Courier New" w:hAnsi="Courier New"/>
          <w:sz w:val="18"/>
        </w:rPr>
        <w:t>import pandas as pd</w:t>
      </w:r>
      <w:r>
        <w:rPr>
          <w:rFonts w:ascii="Courier New" w:hAnsi="Courier New"/>
          <w:sz w:val="18"/>
        </w:rPr>
        <w:br w:type="textWrapping"/>
      </w:r>
      <w:r>
        <w:rPr>
          <w:rFonts w:ascii="Courier New" w:hAnsi="Courier New"/>
          <w:sz w:val="18"/>
        </w:rPr>
        <w:t>from sklearn.preprocessing import MinMaxScaler, LabelEncoder</w:t>
      </w:r>
      <w:r>
        <w:rPr>
          <w:rFonts w:ascii="Courier New" w:hAnsi="Courier New"/>
          <w:sz w:val="18"/>
        </w:rPr>
        <w:br w:type="textWrapping"/>
      </w:r>
      <w:r>
        <w:rPr>
          <w:rFonts w:ascii="Courier New" w:hAnsi="Courier New"/>
          <w:sz w:val="18"/>
        </w:rPr>
        <w:br w:type="textWrapping"/>
      </w:r>
      <w:r>
        <w:rPr>
          <w:rFonts w:ascii="Courier New" w:hAnsi="Courier New"/>
          <w:sz w:val="18"/>
        </w:rPr>
        <w:t># Load FIFA World Cup 2026 Player Performance dataset</w:t>
      </w:r>
      <w:r>
        <w:rPr>
          <w:rFonts w:ascii="Courier New" w:hAnsi="Courier New"/>
          <w:sz w:val="18"/>
        </w:rPr>
        <w:br w:type="textWrapping"/>
      </w:r>
      <w:r>
        <w:rPr>
          <w:rFonts w:ascii="Courier New" w:hAnsi="Courier New"/>
          <w:sz w:val="18"/>
        </w:rPr>
        <w:t>df = pd.read_csv("fifa_world_cup_2026_player_performance.csv")</w:t>
      </w:r>
      <w:r>
        <w:rPr>
          <w:rFonts w:ascii="Courier New" w:hAnsi="Courier New"/>
          <w:sz w:val="18"/>
        </w:rPr>
        <w:br w:type="textWrapping"/>
      </w:r>
      <w:r>
        <w:rPr>
          <w:rFonts w:ascii="Courier New" w:hAnsi="Courier New"/>
          <w:sz w:val="18"/>
        </w:rPr>
        <w:br w:type="textWrapping"/>
      </w:r>
      <w:r>
        <w:rPr>
          <w:rFonts w:ascii="Courier New" w:hAnsi="Courier New"/>
          <w:sz w:val="18"/>
        </w:rPr>
        <w:t>print("DATASET SHAPE")</w:t>
      </w:r>
      <w:r>
        <w:rPr>
          <w:rFonts w:ascii="Courier New" w:hAnsi="Courier New"/>
          <w:sz w:val="18"/>
        </w:rPr>
        <w:br w:type="textWrapping"/>
      </w:r>
      <w:r>
        <w:rPr>
          <w:rFonts w:ascii="Courier New" w:hAnsi="Courier New"/>
          <w:sz w:val="18"/>
        </w:rPr>
        <w:t>print(df.shape)</w:t>
      </w:r>
      <w:r>
        <w:rPr>
          <w:rFonts w:ascii="Courier New" w:hAnsi="Courier New"/>
          <w:sz w:val="18"/>
        </w:rPr>
        <w:br w:type="textWrapping"/>
      </w:r>
      <w:r>
        <w:rPr>
          <w:rFonts w:ascii="Courier New" w:hAnsi="Courier New"/>
          <w:sz w:val="18"/>
        </w:rPr>
        <w:br w:type="textWrapping"/>
      </w:r>
      <w:r>
        <w:rPr>
          <w:rFonts w:ascii="Courier New" w:hAnsi="Courier New"/>
          <w:sz w:val="18"/>
        </w:rPr>
        <w:t># 1. IDENTIFYING MISSING VALUES</w:t>
      </w:r>
      <w:r>
        <w:rPr>
          <w:rFonts w:ascii="Courier New" w:hAnsi="Courier New"/>
          <w:sz w:val="18"/>
        </w:rPr>
        <w:br w:type="textWrapping"/>
      </w:r>
      <w:r>
        <w:rPr>
          <w:rFonts w:ascii="Courier New" w:hAnsi="Courier New"/>
          <w:sz w:val="18"/>
        </w:rPr>
        <w:t>print("\nMISSING VALUES")</w:t>
      </w:r>
      <w:r>
        <w:rPr>
          <w:rFonts w:ascii="Courier New" w:hAnsi="Courier New"/>
          <w:sz w:val="18"/>
        </w:rPr>
        <w:br w:type="textWrapping"/>
      </w:r>
      <w:r>
        <w:rPr>
          <w:rFonts w:ascii="Courier New" w:hAnsi="Courier New"/>
          <w:sz w:val="18"/>
        </w:rPr>
        <w:t>missing_values = df.isnull().sum()</w:t>
      </w:r>
      <w:r>
        <w:rPr>
          <w:rFonts w:ascii="Courier New" w:hAnsi="Courier New"/>
          <w:sz w:val="18"/>
        </w:rPr>
        <w:br w:type="textWrapping"/>
      </w:r>
      <w:r>
        <w:rPr>
          <w:rFonts w:ascii="Courier New" w:hAnsi="Courier New"/>
          <w:sz w:val="18"/>
        </w:rPr>
        <w:t>print(missing_values[missing_values &gt; 0])</w:t>
      </w:r>
      <w:r>
        <w:rPr>
          <w:rFonts w:ascii="Courier New" w:hAnsi="Courier New"/>
          <w:sz w:val="18"/>
        </w:rPr>
        <w:br w:type="textWrapping"/>
      </w:r>
      <w:r>
        <w:rPr>
          <w:rFonts w:ascii="Courier New" w:hAnsi="Courier New"/>
          <w:sz w:val="18"/>
        </w:rPr>
        <w:t>print("\nTOTAL MISSING VALUES =", df.isnull().sum().sum())</w:t>
      </w:r>
      <w:r>
        <w:rPr>
          <w:rFonts w:ascii="Courier New" w:hAnsi="Courier New"/>
          <w:sz w:val="18"/>
        </w:rPr>
        <w:br w:type="textWrapping"/>
      </w:r>
      <w:r>
        <w:rPr>
          <w:rFonts w:ascii="Courier New" w:hAnsi="Courier New"/>
          <w:sz w:val="18"/>
        </w:rPr>
        <w:br w:type="textWrapping"/>
      </w:r>
      <w:r>
        <w:rPr>
          <w:rFonts w:ascii="Courier New" w:hAnsi="Courier New"/>
          <w:sz w:val="18"/>
        </w:rPr>
        <w:t># 2. REMOVING DUPLICATE RECORDS</w:t>
      </w:r>
      <w:r>
        <w:rPr>
          <w:rFonts w:ascii="Courier New" w:hAnsi="Courier New"/>
          <w:sz w:val="18"/>
        </w:rPr>
        <w:br w:type="textWrapping"/>
      </w:r>
      <w:r>
        <w:rPr>
          <w:rFonts w:ascii="Courier New" w:hAnsi="Courier New"/>
          <w:sz w:val="18"/>
        </w:rPr>
        <w:t>print("\nDUPLICATE RECORDS")</w:t>
      </w:r>
      <w:r>
        <w:rPr>
          <w:rFonts w:ascii="Courier New" w:hAnsi="Courier New"/>
          <w:sz w:val="18"/>
        </w:rPr>
        <w:br w:type="textWrapping"/>
      </w:r>
      <w:r>
        <w:rPr>
          <w:rFonts w:ascii="Courier New" w:hAnsi="Courier New"/>
          <w:sz w:val="18"/>
        </w:rPr>
        <w:t>print("Number of duplicate records =", df.duplicated().sum())</w:t>
      </w:r>
      <w:r>
        <w:rPr>
          <w:rFonts w:ascii="Courier New" w:hAnsi="Courier New"/>
          <w:sz w:val="18"/>
        </w:rPr>
        <w:br w:type="textWrapping"/>
      </w:r>
      <w:r>
        <w:rPr>
          <w:rFonts w:ascii="Courier New" w:hAnsi="Courier New"/>
          <w:sz w:val="18"/>
        </w:rPr>
        <w:br w:type="textWrapping"/>
      </w:r>
      <w:r>
        <w:rPr>
          <w:rFonts w:ascii="Courier New" w:hAnsi="Courier New"/>
          <w:sz w:val="18"/>
        </w:rPr>
        <w:t>df.drop_duplicates(inplace=True)</w:t>
      </w:r>
      <w:r>
        <w:rPr>
          <w:rFonts w:ascii="Courier New" w:hAnsi="Courier New"/>
          <w:sz w:val="18"/>
        </w:rPr>
        <w:br w:type="textWrapping"/>
      </w:r>
      <w:r>
        <w:rPr>
          <w:rFonts w:ascii="Courier New" w:hAnsi="Courier New"/>
          <w:sz w:val="18"/>
        </w:rPr>
        <w:t>print("Dataset shape after removing duplicates =", df.shape)</w:t>
      </w:r>
      <w:r>
        <w:rPr>
          <w:rFonts w:ascii="Courier New" w:hAnsi="Courier New"/>
          <w:sz w:val="18"/>
        </w:rPr>
        <w:br w:type="textWrapping"/>
      </w:r>
      <w:r>
        <w:rPr>
          <w:rFonts w:ascii="Courier New" w:hAnsi="Courier New"/>
          <w:sz w:val="18"/>
        </w:rPr>
        <w:br w:type="textWrapping"/>
      </w:r>
      <w:r>
        <w:rPr>
          <w:rFonts w:ascii="Courier New" w:hAnsi="Courier New"/>
          <w:sz w:val="18"/>
        </w:rPr>
        <w:t># 3. DETECTING OUTLIERS</w:t>
      </w:r>
      <w:r>
        <w:rPr>
          <w:rFonts w:ascii="Courier New" w:hAnsi="Courier New"/>
          <w:sz w:val="18"/>
        </w:rPr>
        <w:br w:type="textWrapping"/>
      </w:r>
      <w:r>
        <w:rPr>
          <w:rFonts w:ascii="Courier New" w:hAnsi="Courier New"/>
          <w:sz w:val="18"/>
        </w:rPr>
        <w:t>print("\nOUTLIER DETECTION USING IQR")</w:t>
      </w:r>
      <w:r>
        <w:rPr>
          <w:rFonts w:ascii="Courier New" w:hAnsi="Courier New"/>
          <w:sz w:val="18"/>
        </w:rPr>
        <w:br w:type="textWrapping"/>
      </w:r>
      <w:r>
        <w:rPr>
          <w:rFonts w:ascii="Courier New" w:hAnsi="Courier New"/>
          <w:sz w:val="18"/>
        </w:rPr>
        <w:br w:type="textWrapping"/>
      </w:r>
      <w:r>
        <w:rPr>
          <w:rFonts w:ascii="Courier New" w:hAnsi="Courier New"/>
          <w:sz w:val="18"/>
        </w:rPr>
        <w:t>Q1 = df["market_value_eur"].quantile(0.25)</w:t>
      </w:r>
      <w:r>
        <w:rPr>
          <w:rFonts w:ascii="Courier New" w:hAnsi="Courier New"/>
          <w:sz w:val="18"/>
        </w:rPr>
        <w:br w:type="textWrapping"/>
      </w:r>
      <w:r>
        <w:rPr>
          <w:rFonts w:ascii="Courier New" w:hAnsi="Courier New"/>
          <w:sz w:val="18"/>
        </w:rPr>
        <w:t>Q3 = df["market_value_eur"].quantile(0.75)</w:t>
      </w:r>
      <w:r>
        <w:rPr>
          <w:rFonts w:ascii="Courier New" w:hAnsi="Courier New"/>
          <w:sz w:val="18"/>
        </w:rPr>
        <w:br w:type="textWrapping"/>
      </w:r>
      <w:r>
        <w:rPr>
          <w:rFonts w:ascii="Courier New" w:hAnsi="Courier New"/>
          <w:sz w:val="18"/>
        </w:rPr>
        <w:t>IQR = Q3 - Q1</w:t>
      </w:r>
      <w:r>
        <w:rPr>
          <w:rFonts w:ascii="Courier New" w:hAnsi="Courier New"/>
          <w:sz w:val="18"/>
        </w:rPr>
        <w:br w:type="textWrapping"/>
      </w:r>
      <w:r>
        <w:rPr>
          <w:rFonts w:ascii="Courier New" w:hAnsi="Courier New"/>
          <w:sz w:val="18"/>
        </w:rPr>
        <w:br w:type="textWrapping"/>
      </w:r>
      <w:r>
        <w:rPr>
          <w:rFonts w:ascii="Courier New" w:hAnsi="Courier New"/>
          <w:sz w:val="18"/>
        </w:rPr>
        <w:t>lower = Q1 - 1.5 * IQR</w:t>
      </w:r>
      <w:r>
        <w:rPr>
          <w:rFonts w:ascii="Courier New" w:hAnsi="Courier New"/>
          <w:sz w:val="18"/>
        </w:rPr>
        <w:br w:type="textWrapping"/>
      </w:r>
      <w:r>
        <w:rPr>
          <w:rFonts w:ascii="Courier New" w:hAnsi="Courier New"/>
          <w:sz w:val="18"/>
        </w:rPr>
        <w:t>upper = Q3 + 1.5 * IQR</w:t>
      </w:r>
      <w:r>
        <w:rPr>
          <w:rFonts w:ascii="Courier New" w:hAnsi="Courier New"/>
          <w:sz w:val="18"/>
        </w:rPr>
        <w:br w:type="textWrapping"/>
      </w:r>
      <w:r>
        <w:rPr>
          <w:rFonts w:ascii="Courier New" w:hAnsi="Courier New"/>
          <w:sz w:val="18"/>
        </w:rPr>
        <w:br w:type="textWrapping"/>
      </w:r>
      <w:r>
        <w:rPr>
          <w:rFonts w:ascii="Courier New" w:hAnsi="Courier New"/>
          <w:sz w:val="18"/>
        </w:rPr>
        <w:t>print("Q1 =", Q1)</w:t>
      </w:r>
      <w:r>
        <w:rPr>
          <w:rFonts w:ascii="Courier New" w:hAnsi="Courier New"/>
          <w:sz w:val="18"/>
        </w:rPr>
        <w:br w:type="textWrapping"/>
      </w:r>
      <w:r>
        <w:rPr>
          <w:rFonts w:ascii="Courier New" w:hAnsi="Courier New"/>
          <w:sz w:val="18"/>
        </w:rPr>
        <w:t>print("Q3 =", Q3)</w:t>
      </w:r>
      <w:r>
        <w:rPr>
          <w:rFonts w:ascii="Courier New" w:hAnsi="Courier New"/>
          <w:sz w:val="18"/>
        </w:rPr>
        <w:br w:type="textWrapping"/>
      </w:r>
      <w:r>
        <w:rPr>
          <w:rFonts w:ascii="Courier New" w:hAnsi="Courier New"/>
          <w:sz w:val="18"/>
        </w:rPr>
        <w:t>print("IQR =", IQR)</w:t>
      </w:r>
      <w:r>
        <w:rPr>
          <w:rFonts w:ascii="Courier New" w:hAnsi="Courier New"/>
          <w:sz w:val="18"/>
        </w:rPr>
        <w:br w:type="textWrapping"/>
      </w:r>
      <w:r>
        <w:rPr>
          <w:rFonts w:ascii="Courier New" w:hAnsi="Courier New"/>
          <w:sz w:val="18"/>
        </w:rPr>
        <w:t>print("Lower Limit =", lower)</w:t>
      </w:r>
      <w:r>
        <w:rPr>
          <w:rFonts w:ascii="Courier New" w:hAnsi="Courier New"/>
          <w:sz w:val="18"/>
        </w:rPr>
        <w:br w:type="textWrapping"/>
      </w:r>
      <w:r>
        <w:rPr>
          <w:rFonts w:ascii="Courier New" w:hAnsi="Courier New"/>
          <w:sz w:val="18"/>
        </w:rPr>
        <w:t>print("Upper Limit =", upper)</w:t>
      </w:r>
      <w:r>
        <w:rPr>
          <w:rFonts w:ascii="Courier New" w:hAnsi="Courier New"/>
          <w:sz w:val="18"/>
        </w:rPr>
        <w:br w:type="textWrapping"/>
      </w:r>
      <w:r>
        <w:rPr>
          <w:rFonts w:ascii="Courier New" w:hAnsi="Courier New"/>
          <w:sz w:val="18"/>
        </w:rPr>
        <w:br w:type="textWrapping"/>
      </w:r>
      <w:r>
        <w:rPr>
          <w:rFonts w:ascii="Courier New" w:hAnsi="Courier New"/>
          <w:sz w:val="18"/>
        </w:rPr>
        <w:t>outliers = df[</w:t>
      </w:r>
      <w:r>
        <w:rPr>
          <w:rFonts w:ascii="Courier New" w:hAnsi="Courier New"/>
          <w:sz w:val="18"/>
        </w:rPr>
        <w:br w:type="textWrapping"/>
      </w:r>
      <w:r>
        <w:rPr>
          <w:rFonts w:ascii="Courier New" w:hAnsi="Courier New"/>
          <w:sz w:val="18"/>
        </w:rPr>
        <w:t xml:space="preserve">    (df["market_value_eur"] &lt; lower) |</w:t>
      </w:r>
      <w:r>
        <w:rPr>
          <w:rFonts w:ascii="Courier New" w:hAnsi="Courier New"/>
          <w:sz w:val="18"/>
        </w:rPr>
        <w:br w:type="textWrapping"/>
      </w:r>
      <w:r>
        <w:rPr>
          <w:rFonts w:ascii="Courier New" w:hAnsi="Courier New"/>
          <w:sz w:val="18"/>
        </w:rPr>
        <w:t xml:space="preserve">    (df["market_value_eur"] &gt; upper)</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print("\nOUTLIERS")</w:t>
      </w:r>
      <w:r>
        <w:rPr>
          <w:rFonts w:ascii="Courier New" w:hAnsi="Courier New"/>
          <w:sz w:val="18"/>
        </w:rPr>
        <w:br w:type="textWrapping"/>
      </w:r>
      <w:r>
        <w:rPr>
          <w:rFonts w:ascii="Courier New" w:hAnsi="Courier New"/>
          <w:sz w:val="18"/>
        </w:rPr>
        <w:t>print(outliers[["player_name", "market_value_eur"]].head(10))</w:t>
      </w:r>
      <w:r>
        <w:rPr>
          <w:rFonts w:ascii="Courier New" w:hAnsi="Courier New"/>
          <w:sz w:val="18"/>
        </w:rPr>
        <w:br w:type="textWrapping"/>
      </w:r>
      <w:r>
        <w:rPr>
          <w:rFonts w:ascii="Courier New" w:hAnsi="Courier New"/>
          <w:sz w:val="18"/>
        </w:rPr>
        <w:t>print("\nTotal number of outliers =", len(outliers))</w:t>
      </w:r>
      <w:r>
        <w:rPr>
          <w:rFonts w:ascii="Courier New" w:hAnsi="Courier New"/>
          <w:sz w:val="18"/>
        </w:rPr>
        <w:br w:type="textWrapping"/>
      </w:r>
      <w:r>
        <w:rPr>
          <w:rFonts w:ascii="Courier New" w:hAnsi="Courier New"/>
          <w:sz w:val="18"/>
        </w:rPr>
        <w:br w:type="textWrapping"/>
      </w:r>
      <w:r>
        <w:rPr>
          <w:rFonts w:ascii="Courier New" w:hAnsi="Courier New"/>
          <w:sz w:val="18"/>
        </w:rPr>
        <w:t># 4. NORMALIZATION</w:t>
      </w:r>
      <w:r>
        <w:rPr>
          <w:rFonts w:ascii="Courier New" w:hAnsi="Courier New"/>
          <w:sz w:val="18"/>
        </w:rPr>
        <w:br w:type="textWrapping"/>
      </w:r>
      <w:r>
        <w:rPr>
          <w:rFonts w:ascii="Courier New" w:hAnsi="Courier New"/>
          <w:sz w:val="18"/>
        </w:rPr>
        <w:t>print("\nNORMALIZATION")</w:t>
      </w:r>
      <w:r>
        <w:rPr>
          <w:rFonts w:ascii="Courier New" w:hAnsi="Courier New"/>
          <w:sz w:val="18"/>
        </w:rPr>
        <w:br w:type="textWrapping"/>
      </w:r>
      <w:r>
        <w:rPr>
          <w:rFonts w:ascii="Courier New" w:hAnsi="Courier New"/>
          <w:sz w:val="18"/>
        </w:rPr>
        <w:br w:type="textWrapping"/>
      </w:r>
      <w:r>
        <w:rPr>
          <w:rFonts w:ascii="Courier New" w:hAnsi="Courier New"/>
          <w:sz w:val="18"/>
        </w:rPr>
        <w:t>scaler = MinMaxScaler()</w:t>
      </w:r>
      <w:r>
        <w:rPr>
          <w:rFonts w:ascii="Courier New" w:hAnsi="Courier New"/>
          <w:sz w:val="18"/>
        </w:rPr>
        <w:br w:type="textWrapping"/>
      </w:r>
      <w:r>
        <w:rPr>
          <w:rFonts w:ascii="Courier New" w:hAnsi="Courier New"/>
          <w:sz w:val="18"/>
        </w:rPr>
        <w:t>df["market_value_normalized"] = scaler.fit_transform(</w:t>
      </w:r>
      <w:r>
        <w:rPr>
          <w:rFonts w:ascii="Courier New" w:hAnsi="Courier New"/>
          <w:sz w:val="18"/>
        </w:rPr>
        <w:br w:type="textWrapping"/>
      </w:r>
      <w:r>
        <w:rPr>
          <w:rFonts w:ascii="Courier New" w:hAnsi="Courier New"/>
          <w:sz w:val="18"/>
        </w:rPr>
        <w:t xml:space="preserve">    df[["market_value_eur"]]</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print(df[[</w:t>
      </w:r>
      <w:r>
        <w:rPr>
          <w:rFonts w:ascii="Courier New" w:hAnsi="Courier New"/>
          <w:sz w:val="18"/>
        </w:rPr>
        <w:br w:type="textWrapping"/>
      </w:r>
      <w:r>
        <w:rPr>
          <w:rFonts w:ascii="Courier New" w:hAnsi="Courier New"/>
          <w:sz w:val="18"/>
        </w:rPr>
        <w:t xml:space="preserve">    "player_name",</w:t>
      </w:r>
      <w:r>
        <w:rPr>
          <w:rFonts w:ascii="Courier New" w:hAnsi="Courier New"/>
          <w:sz w:val="18"/>
        </w:rPr>
        <w:br w:type="textWrapping"/>
      </w:r>
      <w:r>
        <w:rPr>
          <w:rFonts w:ascii="Courier New" w:hAnsi="Courier New"/>
          <w:sz w:val="18"/>
        </w:rPr>
        <w:t xml:space="preserve">    "market_value_eur",</w:t>
      </w:r>
      <w:r>
        <w:rPr>
          <w:rFonts w:ascii="Courier New" w:hAnsi="Courier New"/>
          <w:sz w:val="18"/>
        </w:rPr>
        <w:br w:type="textWrapping"/>
      </w:r>
      <w:r>
        <w:rPr>
          <w:rFonts w:ascii="Courier New" w:hAnsi="Courier New"/>
          <w:sz w:val="18"/>
        </w:rPr>
        <w:t xml:space="preserve">    "market_value_normalized"</w:t>
      </w:r>
      <w:r>
        <w:rPr>
          <w:rFonts w:ascii="Courier New" w:hAnsi="Courier New"/>
          <w:sz w:val="18"/>
        </w:rPr>
        <w:br w:type="textWrapping"/>
      </w:r>
      <w:r>
        <w:rPr>
          <w:rFonts w:ascii="Courier New" w:hAnsi="Courier New"/>
          <w:sz w:val="18"/>
        </w:rPr>
        <w:t>]].head())</w:t>
      </w:r>
      <w:r>
        <w:rPr>
          <w:rFonts w:ascii="Courier New" w:hAnsi="Courier New"/>
          <w:sz w:val="18"/>
        </w:rPr>
        <w:br w:type="textWrapping"/>
      </w:r>
      <w:r>
        <w:rPr>
          <w:rFonts w:ascii="Courier New" w:hAnsi="Courier New"/>
          <w:sz w:val="18"/>
        </w:rPr>
        <w:br w:type="textWrapping"/>
      </w:r>
      <w:r>
        <w:rPr>
          <w:rFonts w:ascii="Courier New" w:hAnsi="Courier New"/>
          <w:sz w:val="18"/>
        </w:rPr>
        <w:t># 5. LABEL ENCODING</w:t>
      </w:r>
      <w:r>
        <w:rPr>
          <w:rFonts w:ascii="Courier New" w:hAnsi="Courier New"/>
          <w:sz w:val="18"/>
        </w:rPr>
        <w:br w:type="textWrapping"/>
      </w:r>
      <w:r>
        <w:rPr>
          <w:rFonts w:ascii="Courier New" w:hAnsi="Courier New"/>
          <w:sz w:val="18"/>
        </w:rPr>
        <w:t>print("\nLABEL ENCODING")</w:t>
      </w:r>
      <w:r>
        <w:rPr>
          <w:rFonts w:ascii="Courier New" w:hAnsi="Courier New"/>
          <w:sz w:val="18"/>
        </w:rPr>
        <w:br w:type="textWrapping"/>
      </w:r>
      <w:r>
        <w:rPr>
          <w:rFonts w:ascii="Courier New" w:hAnsi="Courier New"/>
          <w:sz w:val="18"/>
        </w:rPr>
        <w:br w:type="textWrapping"/>
      </w:r>
      <w:r>
        <w:rPr>
          <w:rFonts w:ascii="Courier New" w:hAnsi="Courier New"/>
          <w:sz w:val="18"/>
        </w:rPr>
        <w:t>encoder = LabelEncoder()</w:t>
      </w:r>
      <w:r>
        <w:rPr>
          <w:rFonts w:ascii="Courier New" w:hAnsi="Courier New"/>
          <w:sz w:val="18"/>
        </w:rPr>
        <w:br w:type="textWrapping"/>
      </w:r>
      <w:r>
        <w:rPr>
          <w:rFonts w:ascii="Courier New" w:hAnsi="Courier New"/>
          <w:sz w:val="18"/>
        </w:rPr>
        <w:t>df["position_encoded"] = encoder.fit_transform(df["position"])</w:t>
      </w:r>
      <w:r>
        <w:rPr>
          <w:rFonts w:ascii="Courier New" w:hAnsi="Courier New"/>
          <w:sz w:val="18"/>
        </w:rPr>
        <w:br w:type="textWrapping"/>
      </w:r>
      <w:r>
        <w:rPr>
          <w:rFonts w:ascii="Courier New" w:hAnsi="Courier New"/>
          <w:sz w:val="18"/>
        </w:rPr>
        <w:br w:type="textWrapping"/>
      </w:r>
      <w:r>
        <w:rPr>
          <w:rFonts w:ascii="Courier New" w:hAnsi="Courier New"/>
          <w:sz w:val="18"/>
        </w:rPr>
        <w:t>print(df[</w:t>
      </w:r>
      <w:r>
        <w:rPr>
          <w:rFonts w:ascii="Courier New" w:hAnsi="Courier New"/>
          <w:sz w:val="18"/>
        </w:rPr>
        <w:br w:type="textWrapping"/>
      </w:r>
      <w:r>
        <w:rPr>
          <w:rFonts w:ascii="Courier New" w:hAnsi="Courier New"/>
          <w:sz w:val="18"/>
        </w:rPr>
        <w:t xml:space="preserve">    ["player_name", "position", "position_encoded"]</w:t>
      </w:r>
      <w:r>
        <w:rPr>
          <w:rFonts w:ascii="Courier New" w:hAnsi="Courier New"/>
          <w:sz w:val="18"/>
        </w:rPr>
        <w:br w:type="textWrapping"/>
      </w:r>
      <w:r>
        <w:rPr>
          <w:rFonts w:ascii="Courier New" w:hAnsi="Courier New"/>
          <w:sz w:val="18"/>
        </w:rPr>
        <w:t>].head())</w:t>
      </w:r>
      <w:r>
        <w:rPr>
          <w:rFonts w:ascii="Courier New" w:hAnsi="Courier New"/>
          <w:sz w:val="18"/>
        </w:rPr>
        <w:br w:type="textWrapping"/>
      </w:r>
      <w:r>
        <w:rPr>
          <w:rFonts w:ascii="Courier New" w:hAnsi="Courier New"/>
          <w:sz w:val="18"/>
        </w:rPr>
        <w:br w:type="textWrapping"/>
      </w:r>
      <w:r>
        <w:rPr>
          <w:rFonts w:ascii="Courier New" w:hAnsi="Courier New"/>
          <w:sz w:val="18"/>
        </w:rPr>
        <w:t>print("\nENCODING MAPPING")</w:t>
      </w:r>
      <w:r>
        <w:rPr>
          <w:rFonts w:ascii="Courier New" w:hAnsi="Courier New"/>
          <w:sz w:val="18"/>
        </w:rPr>
        <w:br w:type="textWrapping"/>
      </w:r>
      <w:r>
        <w:rPr>
          <w:rFonts w:ascii="Courier New" w:hAnsi="Courier New"/>
          <w:sz w:val="18"/>
        </w:rPr>
        <w:t>for value, code in zip(</w:t>
      </w:r>
      <w:r>
        <w:rPr>
          <w:rFonts w:ascii="Courier New" w:hAnsi="Courier New"/>
          <w:sz w:val="18"/>
        </w:rPr>
        <w:br w:type="textWrapping"/>
      </w:r>
      <w:r>
        <w:rPr>
          <w:rFonts w:ascii="Courier New" w:hAnsi="Courier New"/>
          <w:sz w:val="18"/>
        </w:rPr>
        <w:t xml:space="preserve">    encoder.classes_,</w:t>
      </w:r>
      <w:r>
        <w:rPr>
          <w:rFonts w:ascii="Courier New" w:hAnsi="Courier New"/>
          <w:sz w:val="18"/>
        </w:rPr>
        <w:br w:type="textWrapping"/>
      </w:r>
      <w:r>
        <w:rPr>
          <w:rFonts w:ascii="Courier New" w:hAnsi="Courier New"/>
          <w:sz w:val="18"/>
        </w:rPr>
        <w:t xml:space="preserve">    encoder.transform(encoder.classes_)</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print(value, "=", code)</w:t>
      </w:r>
      <w:r>
        <w:rPr>
          <w:rFonts w:ascii="Courier New" w:hAnsi="Courier New"/>
          <w:sz w:val="18"/>
        </w:rPr>
        <w:br w:type="textWrapping"/>
      </w:r>
      <w:r>
        <w:rPr>
          <w:rFonts w:ascii="Courier New" w:hAnsi="Courier New"/>
          <w:sz w:val="18"/>
        </w:rPr>
        <w:br w:type="textWrapping"/>
      </w:r>
      <w:r>
        <w:rPr>
          <w:rFonts w:ascii="Courier New" w:hAnsi="Courier New"/>
          <w:sz w:val="18"/>
        </w:rPr>
        <w:t># 6. ONE-HOT ENCODING</w:t>
      </w:r>
      <w:r>
        <w:rPr>
          <w:rFonts w:ascii="Courier New" w:hAnsi="Courier New"/>
          <w:sz w:val="18"/>
        </w:rPr>
        <w:br w:type="textWrapping"/>
      </w:r>
      <w:r>
        <w:rPr>
          <w:rFonts w:ascii="Courier New" w:hAnsi="Courier New"/>
          <w:sz w:val="18"/>
        </w:rPr>
        <w:t>print("\nONE-HOT ENCODING")</w:t>
      </w:r>
      <w:r>
        <w:rPr>
          <w:rFonts w:ascii="Courier New" w:hAnsi="Courier New"/>
          <w:sz w:val="18"/>
        </w:rPr>
        <w:br w:type="textWrapping"/>
      </w:r>
      <w:r>
        <w:rPr>
          <w:rFonts w:ascii="Courier New" w:hAnsi="Courier New"/>
          <w:sz w:val="18"/>
        </w:rPr>
        <w:br w:type="textWrapping"/>
      </w:r>
      <w:r>
        <w:rPr>
          <w:rFonts w:ascii="Courier New" w:hAnsi="Courier New"/>
          <w:sz w:val="18"/>
        </w:rPr>
        <w:t>one_hot = pd.get_dummies(df["position"])</w:t>
      </w:r>
      <w:r>
        <w:rPr>
          <w:rFonts w:ascii="Courier New" w:hAnsi="Courier New"/>
          <w:sz w:val="18"/>
        </w:rPr>
        <w:br w:type="textWrapping"/>
      </w:r>
      <w:r>
        <w:rPr>
          <w:rFonts w:ascii="Courier New" w:hAnsi="Courier New"/>
          <w:sz w:val="18"/>
        </w:rPr>
        <w:t>print(one_hot.head())</w:t>
      </w:r>
      <w:r>
        <w:rPr>
          <w:rFonts w:ascii="Courier New" w:hAnsi="Courier New"/>
          <w:sz w:val="18"/>
        </w:rPr>
        <w:br w:type="textWrapping"/>
      </w:r>
      <w:r>
        <w:rPr>
          <w:rFonts w:ascii="Courier New" w:hAnsi="Courier New"/>
          <w:sz w:val="18"/>
        </w:rPr>
        <w:br w:type="textWrapping"/>
      </w:r>
      <w:r>
        <w:rPr>
          <w:rFonts w:ascii="Courier New" w:hAnsi="Courier New"/>
          <w:sz w:val="18"/>
        </w:rPr>
        <w:t>print("\nDATA CLEANING AND TRANSFORMATION COMPLETED")</w:t>
      </w:r>
      <w:r>
        <w:rPr>
          <w:rFonts w:ascii="Courier New" w:hAnsi="Courier New"/>
          <w:sz w:val="18"/>
        </w:rPr>
        <w:br w:type="textWrapping"/>
      </w:r>
    </w:p>
    <w:p w14:paraId="3200032A">
      <w:pPr>
        <w:pStyle w:val="2"/>
      </w:pPr>
      <w:r>
        <w:t>OUTPUT</w:t>
      </w:r>
    </w:p>
    <w:p w14:paraId="1A3D5FA7">
      <w:r>
        <w:rPr>
          <w:rFonts w:ascii="Courier New" w:hAnsi="Courier New"/>
          <w:sz w:val="18"/>
        </w:rPr>
        <w:t>DATASET SHAPE</w:t>
      </w:r>
      <w:r>
        <w:rPr>
          <w:rFonts w:ascii="Courier New" w:hAnsi="Courier New"/>
          <w:sz w:val="18"/>
        </w:rPr>
        <w:br w:type="textWrapping"/>
      </w:r>
      <w:r>
        <w:rPr>
          <w:rFonts w:ascii="Courier New" w:hAnsi="Courier New"/>
          <w:sz w:val="18"/>
        </w:rPr>
        <w:t>(54600, 75)</w:t>
      </w:r>
      <w:r>
        <w:rPr>
          <w:rFonts w:ascii="Courier New" w:hAnsi="Courier New"/>
          <w:sz w:val="18"/>
        </w:rPr>
        <w:br w:type="textWrapping"/>
      </w:r>
      <w:r>
        <w:rPr>
          <w:rFonts w:ascii="Courier New" w:hAnsi="Courier New"/>
          <w:sz w:val="18"/>
        </w:rPr>
        <w:br w:type="textWrapping"/>
      </w:r>
      <w:r>
        <w:rPr>
          <w:rFonts w:ascii="Courier New" w:hAnsi="Courier New"/>
          <w:sz w:val="18"/>
        </w:rPr>
        <w:t>MISSING VALUES</w:t>
      </w:r>
      <w:r>
        <w:rPr>
          <w:rFonts w:ascii="Courier New" w:hAnsi="Courier New"/>
          <w:sz w:val="18"/>
        </w:rPr>
        <w:br w:type="textWrapping"/>
      </w:r>
      <w:r>
        <w:rPr>
          <w:rFonts w:ascii="Courier New" w:hAnsi="Courier New"/>
          <w:sz w:val="18"/>
        </w:rPr>
        <w:t>Series([], dtype: int64)</w:t>
      </w:r>
      <w:r>
        <w:rPr>
          <w:rFonts w:ascii="Courier New" w:hAnsi="Courier New"/>
          <w:sz w:val="18"/>
        </w:rPr>
        <w:br w:type="textWrapping"/>
      </w:r>
      <w:r>
        <w:rPr>
          <w:rFonts w:ascii="Courier New" w:hAnsi="Courier New"/>
          <w:sz w:val="18"/>
        </w:rPr>
        <w:br w:type="textWrapping"/>
      </w:r>
      <w:r>
        <w:rPr>
          <w:rFonts w:ascii="Courier New" w:hAnsi="Courier New"/>
          <w:sz w:val="18"/>
        </w:rPr>
        <w:t>TOTAL MISSING VALUES = 0</w:t>
      </w:r>
      <w:r>
        <w:rPr>
          <w:rFonts w:ascii="Courier New" w:hAnsi="Courier New"/>
          <w:sz w:val="18"/>
        </w:rPr>
        <w:br w:type="textWrapping"/>
      </w:r>
      <w:r>
        <w:rPr>
          <w:rFonts w:ascii="Courier New" w:hAnsi="Courier New"/>
          <w:sz w:val="18"/>
        </w:rPr>
        <w:br w:type="textWrapping"/>
      </w:r>
      <w:r>
        <w:rPr>
          <w:rFonts w:ascii="Courier New" w:hAnsi="Courier New"/>
          <w:sz w:val="18"/>
        </w:rPr>
        <w:t>DUPLICATE RECORDS</w:t>
      </w:r>
      <w:r>
        <w:rPr>
          <w:rFonts w:ascii="Courier New" w:hAnsi="Courier New"/>
          <w:sz w:val="18"/>
        </w:rPr>
        <w:br w:type="textWrapping"/>
      </w:r>
      <w:r>
        <w:rPr>
          <w:rFonts w:ascii="Courier New" w:hAnsi="Courier New"/>
          <w:sz w:val="18"/>
        </w:rPr>
        <w:t>Number of duplicate records = 0</w:t>
      </w:r>
      <w:r>
        <w:rPr>
          <w:rFonts w:ascii="Courier New" w:hAnsi="Courier New"/>
          <w:sz w:val="18"/>
        </w:rPr>
        <w:br w:type="textWrapping"/>
      </w:r>
      <w:r>
        <w:rPr>
          <w:rFonts w:ascii="Courier New" w:hAnsi="Courier New"/>
          <w:sz w:val="18"/>
        </w:rPr>
        <w:t>Dataset shape after removing duplicates = (54600, 75)</w:t>
      </w:r>
      <w:r>
        <w:rPr>
          <w:rFonts w:ascii="Courier New" w:hAnsi="Courier New"/>
          <w:sz w:val="18"/>
        </w:rPr>
        <w:br w:type="textWrapping"/>
      </w:r>
    </w:p>
    <w:p w14:paraId="0629287D">
      <w:r>
        <w:rPr>
          <w:rFonts w:ascii="Courier New" w:hAnsi="Courier New"/>
          <w:sz w:val="18"/>
        </w:rPr>
        <w:t>OUTLIER DETECTION USING IQR</w:t>
      </w:r>
      <w:r>
        <w:rPr>
          <w:rFonts w:ascii="Courier New" w:hAnsi="Courier New"/>
          <w:sz w:val="18"/>
        </w:rPr>
        <w:br w:type="textWrapping"/>
      </w:r>
      <w:r>
        <w:rPr>
          <w:rFonts w:ascii="Courier New" w:hAnsi="Courier New"/>
          <w:sz w:val="18"/>
        </w:rPr>
        <w:br w:type="textWrapping"/>
      </w:r>
      <w:r>
        <w:rPr>
          <w:rFonts w:ascii="Courier New" w:hAnsi="Courier New"/>
          <w:sz w:val="18"/>
        </w:rPr>
        <w:t>Q1 = 4444778.0</w:t>
      </w:r>
      <w:r>
        <w:rPr>
          <w:rFonts w:ascii="Courier New" w:hAnsi="Courier New"/>
          <w:sz w:val="18"/>
        </w:rPr>
        <w:br w:type="textWrapping"/>
      </w:r>
      <w:r>
        <w:rPr>
          <w:rFonts w:ascii="Courier New" w:hAnsi="Courier New"/>
          <w:sz w:val="18"/>
        </w:rPr>
        <w:t>Q3 = 23420128.0</w:t>
      </w:r>
      <w:r>
        <w:rPr>
          <w:rFonts w:ascii="Courier New" w:hAnsi="Courier New"/>
          <w:sz w:val="18"/>
        </w:rPr>
        <w:br w:type="textWrapping"/>
      </w:r>
      <w:r>
        <w:rPr>
          <w:rFonts w:ascii="Courier New" w:hAnsi="Courier New"/>
          <w:sz w:val="18"/>
        </w:rPr>
        <w:t>IQR = 18975350.0</w:t>
      </w:r>
      <w:r>
        <w:rPr>
          <w:rFonts w:ascii="Courier New" w:hAnsi="Courier New"/>
          <w:sz w:val="18"/>
        </w:rPr>
        <w:br w:type="textWrapping"/>
      </w:r>
      <w:r>
        <w:rPr>
          <w:rFonts w:ascii="Courier New" w:hAnsi="Courier New"/>
          <w:sz w:val="18"/>
        </w:rPr>
        <w:br w:type="textWrapping"/>
      </w:r>
      <w:r>
        <w:rPr>
          <w:rFonts w:ascii="Courier New" w:hAnsi="Courier New"/>
          <w:sz w:val="18"/>
        </w:rPr>
        <w:t>Lower Limit = -24018247.0</w:t>
      </w:r>
      <w:r>
        <w:rPr>
          <w:rFonts w:ascii="Courier New" w:hAnsi="Courier New"/>
          <w:sz w:val="18"/>
        </w:rPr>
        <w:br w:type="textWrapping"/>
      </w:r>
      <w:r>
        <w:rPr>
          <w:rFonts w:ascii="Courier New" w:hAnsi="Courier New"/>
          <w:sz w:val="18"/>
        </w:rPr>
        <w:t>Upper Limit = 51883153.0</w:t>
      </w:r>
      <w:r>
        <w:rPr>
          <w:rFonts w:ascii="Courier New" w:hAnsi="Courier New"/>
          <w:sz w:val="18"/>
        </w:rPr>
        <w:br w:type="textWrapping"/>
      </w:r>
      <w:r>
        <w:rPr>
          <w:rFonts w:ascii="Courier New" w:hAnsi="Courier New"/>
          <w:sz w:val="18"/>
        </w:rPr>
        <w:br w:type="textWrapping"/>
      </w:r>
      <w:r>
        <w:rPr>
          <w:rFonts w:ascii="Courier New" w:hAnsi="Courier New"/>
          <w:sz w:val="18"/>
        </w:rPr>
        <w:t>Total number of outliers = 5254</w:t>
      </w:r>
      <w:r>
        <w:rPr>
          <w:rFonts w:ascii="Courier New" w:hAnsi="Courier New"/>
          <w:sz w:val="18"/>
        </w:rPr>
        <w:br w:type="textWrapping"/>
      </w:r>
    </w:p>
    <w:p w14:paraId="5CDED452">
      <w:r>
        <w:rPr>
          <w:rFonts w:ascii="Courier New" w:hAnsi="Courier New"/>
          <w:sz w:val="18"/>
        </w:rPr>
        <w:t>NORMALIZATION</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player_name  market_value_eur  market_value_normalized</w:t>
      </w:r>
      <w:r>
        <w:rPr>
          <w:rFonts w:ascii="Courier New" w:hAnsi="Courier New"/>
          <w:sz w:val="18"/>
        </w:rPr>
        <w:br w:type="textWrapping"/>
      </w:r>
      <w:r>
        <w:rPr>
          <w:rFonts w:ascii="Courier New" w:hAnsi="Courier New"/>
          <w:sz w:val="18"/>
        </w:rPr>
        <w:t xml:space="preserve">       Rodri Fati          4384884                0.019331</w:t>
      </w:r>
      <w:r>
        <w:rPr>
          <w:rFonts w:ascii="Courier New" w:hAnsi="Courier New"/>
          <w:sz w:val="18"/>
        </w:rPr>
        <w:br w:type="textWrapping"/>
      </w:r>
      <w:r>
        <w:rPr>
          <w:rFonts w:ascii="Courier New" w:hAnsi="Courier New"/>
          <w:sz w:val="18"/>
        </w:rPr>
        <w:t xml:space="preserve">   Ansu Le Normand         4918927                0.022009</w:t>
      </w:r>
      <w:r>
        <w:rPr>
          <w:rFonts w:ascii="Courier New" w:hAnsi="Courier New"/>
          <w:sz w:val="18"/>
        </w:rPr>
        <w:br w:type="textWrapping"/>
      </w:r>
      <w:r>
        <w:rPr>
          <w:rFonts w:ascii="Courier New" w:hAnsi="Courier New"/>
          <w:sz w:val="18"/>
        </w:rPr>
        <w:t xml:space="preserve">       Gavi Ramos        125015698                0.624085</w:t>
      </w:r>
      <w:r>
        <w:rPr>
          <w:rFonts w:ascii="Courier New" w:hAnsi="Courier New"/>
          <w:sz w:val="18"/>
        </w:rPr>
        <w:br w:type="textWrapping"/>
      </w:r>
      <w:r>
        <w:rPr>
          <w:rFonts w:ascii="Courier New" w:hAnsi="Courier New"/>
          <w:sz w:val="18"/>
        </w:rPr>
        <w:t xml:space="preserve">    Pedro Cubarsi         11805512                0.056533</w:t>
      </w:r>
      <w:r>
        <w:rPr>
          <w:rFonts w:ascii="Courier New" w:hAnsi="Courier New"/>
          <w:sz w:val="18"/>
        </w:rPr>
        <w:br w:type="textWrapping"/>
      </w:r>
      <w:r>
        <w:rPr>
          <w:rFonts w:ascii="Courier New" w:hAnsi="Courier New"/>
          <w:sz w:val="18"/>
        </w:rPr>
        <w:t xml:space="preserve">  Alvaro Oyarzabal         13325174                0.064151</w:t>
      </w:r>
      <w:r>
        <w:rPr>
          <w:rFonts w:ascii="Courier New" w:hAnsi="Courier New"/>
          <w:sz w:val="18"/>
        </w:rPr>
        <w:br w:type="textWrapping"/>
      </w:r>
    </w:p>
    <w:p w14:paraId="5ABBFBD1">
      <w:r>
        <w:rPr>
          <w:rFonts w:ascii="Courier New" w:hAnsi="Courier New"/>
          <w:sz w:val="18"/>
        </w:rPr>
        <w:t>LABEL ENCODING</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player_name       position  position_encoded</w:t>
      </w:r>
      <w:r>
        <w:rPr>
          <w:rFonts w:ascii="Courier New" w:hAnsi="Courier New"/>
          <w:sz w:val="18"/>
        </w:rPr>
        <w:br w:type="textWrapping"/>
      </w:r>
      <w:r>
        <w:rPr>
          <w:rFonts w:ascii="Courier New" w:hAnsi="Courier New"/>
          <w:sz w:val="18"/>
        </w:rPr>
        <w:t xml:space="preserve">       Rodri Fati      Goalkeeper                  2</w:t>
      </w:r>
      <w:r>
        <w:rPr>
          <w:rFonts w:ascii="Courier New" w:hAnsi="Courier New"/>
          <w:sz w:val="18"/>
        </w:rPr>
        <w:br w:type="textWrapping"/>
      </w:r>
      <w:r>
        <w:rPr>
          <w:rFonts w:ascii="Courier New" w:hAnsi="Courier New"/>
          <w:sz w:val="18"/>
        </w:rPr>
        <w:t xml:space="preserve">   Ansu Le Normand      Midfielder                  3</w:t>
      </w:r>
      <w:r>
        <w:rPr>
          <w:rFonts w:ascii="Courier New" w:hAnsi="Courier New"/>
          <w:sz w:val="18"/>
        </w:rPr>
        <w:br w:type="textWrapping"/>
      </w:r>
      <w:r>
        <w:rPr>
          <w:rFonts w:ascii="Courier New" w:hAnsi="Courier New"/>
          <w:sz w:val="18"/>
        </w:rPr>
        <w:t xml:space="preserve">       Gavi Ramos      Midfielder                  3</w:t>
      </w:r>
      <w:r>
        <w:rPr>
          <w:rFonts w:ascii="Courier New" w:hAnsi="Courier New"/>
          <w:sz w:val="18"/>
        </w:rPr>
        <w:br w:type="textWrapping"/>
      </w:r>
      <w:r>
        <w:rPr>
          <w:rFonts w:ascii="Courier New" w:hAnsi="Courier New"/>
          <w:sz w:val="18"/>
        </w:rPr>
        <w:t xml:space="preserve">    Pedro Cubarsi         Forward                  1</w:t>
      </w:r>
      <w:r>
        <w:rPr>
          <w:rFonts w:ascii="Courier New" w:hAnsi="Courier New"/>
          <w:sz w:val="18"/>
        </w:rPr>
        <w:br w:type="textWrapping"/>
      </w:r>
      <w:r>
        <w:rPr>
          <w:rFonts w:ascii="Courier New" w:hAnsi="Courier New"/>
          <w:sz w:val="18"/>
        </w:rPr>
        <w:t xml:space="preserve">  Alvaro Oyarzabal       Defender                  0</w:t>
      </w:r>
      <w:r>
        <w:rPr>
          <w:rFonts w:ascii="Courier New" w:hAnsi="Courier New"/>
          <w:sz w:val="18"/>
        </w:rPr>
        <w:br w:type="textWrapping"/>
      </w:r>
      <w:r>
        <w:rPr>
          <w:rFonts w:ascii="Courier New" w:hAnsi="Courier New"/>
          <w:sz w:val="18"/>
        </w:rPr>
        <w:br w:type="textWrapping"/>
      </w:r>
      <w:r>
        <w:rPr>
          <w:rFonts w:ascii="Courier New" w:hAnsi="Courier New"/>
          <w:sz w:val="18"/>
        </w:rPr>
        <w:t>ENCODING MAPPING</w:t>
      </w:r>
      <w:r>
        <w:rPr>
          <w:rFonts w:ascii="Courier New" w:hAnsi="Courier New"/>
          <w:sz w:val="18"/>
        </w:rPr>
        <w:br w:type="textWrapping"/>
      </w:r>
      <w:r>
        <w:rPr>
          <w:rFonts w:ascii="Courier New" w:hAnsi="Courier New"/>
          <w:sz w:val="18"/>
        </w:rPr>
        <w:t>Defender = 0</w:t>
      </w:r>
      <w:r>
        <w:rPr>
          <w:rFonts w:ascii="Courier New" w:hAnsi="Courier New"/>
          <w:sz w:val="18"/>
        </w:rPr>
        <w:br w:type="textWrapping"/>
      </w:r>
      <w:r>
        <w:rPr>
          <w:rFonts w:ascii="Courier New" w:hAnsi="Courier New"/>
          <w:sz w:val="18"/>
        </w:rPr>
        <w:t>Forward = 1</w:t>
      </w:r>
      <w:r>
        <w:rPr>
          <w:rFonts w:ascii="Courier New" w:hAnsi="Courier New"/>
          <w:sz w:val="18"/>
        </w:rPr>
        <w:br w:type="textWrapping"/>
      </w:r>
      <w:r>
        <w:rPr>
          <w:rFonts w:ascii="Courier New" w:hAnsi="Courier New"/>
          <w:sz w:val="18"/>
        </w:rPr>
        <w:t>Goalkeeper = 2</w:t>
      </w:r>
      <w:r>
        <w:rPr>
          <w:rFonts w:ascii="Courier New" w:hAnsi="Courier New"/>
          <w:sz w:val="18"/>
        </w:rPr>
        <w:br w:type="textWrapping"/>
      </w:r>
      <w:r>
        <w:rPr>
          <w:rFonts w:ascii="Courier New" w:hAnsi="Courier New"/>
          <w:sz w:val="18"/>
        </w:rPr>
        <w:t>Midfielder = 3</w:t>
      </w:r>
      <w:r>
        <w:rPr>
          <w:rFonts w:ascii="Courier New" w:hAnsi="Courier New"/>
          <w:sz w:val="18"/>
        </w:rPr>
        <w:br w:type="textWrapping"/>
      </w:r>
    </w:p>
    <w:p w14:paraId="08820CFA">
      <w:r>
        <w:rPr>
          <w:rFonts w:ascii="Courier New" w:hAnsi="Courier New"/>
          <w:sz w:val="18"/>
        </w:rPr>
        <w:t>ONE-HOT ENCODING</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Defender  Forward  Goalkeeper  Midfielder</w:t>
      </w:r>
      <w:r>
        <w:rPr>
          <w:rFonts w:ascii="Courier New" w:hAnsi="Courier New"/>
          <w:sz w:val="18"/>
        </w:rPr>
        <w:br w:type="textWrapping"/>
      </w:r>
      <w:r>
        <w:rPr>
          <w:rFonts w:ascii="Courier New" w:hAnsi="Courier New"/>
          <w:sz w:val="18"/>
        </w:rPr>
        <w:t xml:space="preserve">    False    False        True       False</w:t>
      </w:r>
      <w:r>
        <w:rPr>
          <w:rFonts w:ascii="Courier New" w:hAnsi="Courier New"/>
          <w:sz w:val="18"/>
        </w:rPr>
        <w:br w:type="textWrapping"/>
      </w:r>
      <w:r>
        <w:rPr>
          <w:rFonts w:ascii="Courier New" w:hAnsi="Courier New"/>
          <w:sz w:val="18"/>
        </w:rPr>
        <w:t xml:space="preserve">    False    False       False        True</w:t>
      </w:r>
      <w:r>
        <w:rPr>
          <w:rFonts w:ascii="Courier New" w:hAnsi="Courier New"/>
          <w:sz w:val="18"/>
        </w:rPr>
        <w:br w:type="textWrapping"/>
      </w:r>
      <w:r>
        <w:rPr>
          <w:rFonts w:ascii="Courier New" w:hAnsi="Courier New"/>
          <w:sz w:val="18"/>
        </w:rPr>
        <w:t xml:space="preserve">    False    False       False        True</w:t>
      </w:r>
      <w:r>
        <w:rPr>
          <w:rFonts w:ascii="Courier New" w:hAnsi="Courier New"/>
          <w:sz w:val="18"/>
        </w:rPr>
        <w:br w:type="textWrapping"/>
      </w:r>
      <w:r>
        <w:rPr>
          <w:rFonts w:ascii="Courier New" w:hAnsi="Courier New"/>
          <w:sz w:val="18"/>
        </w:rPr>
        <w:t xml:space="preserve">    False     True       False       False</w:t>
      </w:r>
      <w:r>
        <w:rPr>
          <w:rFonts w:ascii="Courier New" w:hAnsi="Courier New"/>
          <w:sz w:val="18"/>
        </w:rPr>
        <w:br w:type="textWrapping"/>
      </w:r>
      <w:r>
        <w:rPr>
          <w:rFonts w:ascii="Courier New" w:hAnsi="Courier New"/>
          <w:sz w:val="18"/>
        </w:rPr>
        <w:t xml:space="preserve">     True    False       False       False</w:t>
      </w:r>
      <w:r>
        <w:rPr>
          <w:rFonts w:ascii="Courier New" w:hAnsi="Courier New"/>
          <w:sz w:val="18"/>
        </w:rPr>
        <w:br w:type="textWrapping"/>
      </w:r>
    </w:p>
    <w:p w14:paraId="6D09F1ED">
      <w:pPr>
        <w:pStyle w:val="2"/>
      </w:pPr>
      <w:r>
        <w:t>RESULT</w:t>
      </w:r>
    </w:p>
    <w:p w14:paraId="28B071F0">
      <w:r>
        <w:t>Thus, the FIFA World Cup 2026 Player Performance dataset was successfully cleaned and transformed. Missing values and duplicate records were checked, outliers were identified using the IQR method, market values were normalized using Min-Max Scaling, and the player position was transformed using Label Encoding and One-Hot Encoding. The dataset was successfully prepared for further data analysis and machine learning applications.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AC4170"/>
    <w:rsid w:val="5B614F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454</Words>
  <Characters>3255</Characters>
  <Lines>0</Lines>
  <Paragraphs>0</Paragraphs>
  <TotalTime>0</TotalTime>
  <ScaleCrop>false</ScaleCrop>
  <LinksUpToDate>false</LinksUpToDate>
  <CharactersWithSpaces>4038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MEDVIN DEVA I R 231401062</cp:lastModifiedBy>
  <dcterms:modified xsi:type="dcterms:W3CDTF">2026-09-21T04:27:15Z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96B52B7D1BC548EDAA0FDFBE22989DAF_13</vt:lpwstr>
  </property>
</Properties>
</file>